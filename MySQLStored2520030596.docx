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C7CA" w14:textId="2BCF9B7C" w:rsidR="00B72BF5" w:rsidRPr="00B72BF5" w:rsidRDefault="00635183" w:rsidP="00B72BF5">
      <w:pPr>
        <w:jc w:val="center"/>
      </w:pPr>
      <w:r>
        <w:rPr>
          <w:b/>
          <w:sz w:val="36"/>
        </w:rPr>
        <w:t>MYSQL STORED PROCEDURES</w:t>
      </w:r>
    </w:p>
    <w:p w14:paraId="10025385" w14:textId="0898016F" w:rsidR="00B72BF5" w:rsidRDefault="00B72BF5">
      <w:pPr>
        <w:jc w:val="center"/>
        <w:rPr>
          <w:i/>
        </w:rPr>
      </w:pPr>
      <w:r>
        <w:rPr>
          <w:i/>
        </w:rPr>
        <w:t>2520030</w:t>
      </w:r>
      <w:r w:rsidR="00580CBF">
        <w:rPr>
          <w:i/>
        </w:rPr>
        <w:t>5</w:t>
      </w:r>
      <w:r w:rsidR="005E76E5">
        <w:rPr>
          <w:i/>
        </w:rPr>
        <w:t>96</w:t>
      </w:r>
    </w:p>
    <w:p w14:paraId="195D0F5D" w14:textId="7C719B5A" w:rsidR="00B72BF5" w:rsidRDefault="005E76E5">
      <w:pPr>
        <w:jc w:val="center"/>
      </w:pPr>
      <w:r>
        <w:rPr>
          <w:i/>
        </w:rPr>
        <w:t>Patlolla shivasai</w:t>
      </w:r>
    </w:p>
    <w:p w14:paraId="62764D07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03C47BFD" w14:textId="7219A8F2" w:rsidR="008B0AA3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34FC9" wp14:editId="7168C963">
            <wp:extent cx="6400800" cy="4441190"/>
            <wp:effectExtent l="0" t="0" r="0" b="0"/>
            <wp:docPr id="1222316683" name="Picture 1" descr="The image shows a sequence of SQL commands executed in the MySQL command-line interface, including a database drop, database creation, table creation,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6683" name="Picture 1" descr="The image shows a sequence of SQL commands executed in the MySQL command-line interface, including a database drop, database creation, table creation, and data inser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0BF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Verify Data</w:t>
      </w:r>
    </w:p>
    <w:p w14:paraId="7EF2C06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</w:p>
    <w:p w14:paraId="30D58E51" w14:textId="650CD43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8363239" wp14:editId="12C61C11">
            <wp:extent cx="5776461" cy="2110923"/>
            <wp:effectExtent l="0" t="0" r="0" b="3810"/>
            <wp:docPr id="1804618329" name="Picture 1" descr="The image displays a MySQL database table with five columns: emp_id, emp_name, dept_id, and salary, containing five rows of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8329" name="Picture 1" descr="The image displays a MySQL database table with five columns: emp_id, emp_name, dept_id, and salary, containing five rows of employee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BC181C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03000BD" w14:textId="7FD5B0B6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43E935B8" wp14:editId="4A1637ED">
            <wp:extent cx="6400800" cy="4218305"/>
            <wp:effectExtent l="0" t="0" r="0" b="0"/>
            <wp:docPr id="1711564576" name="Picture 1" descr="The image shows a MySQL command sequence creating and executing a stored procedure to retrieve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4576" name="Picture 1" descr="The image shows a MySQL command sequence creating and executing a stored procedure to retrieve employee da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2 – IN Parameter</w:t>
      </w:r>
    </w:p>
    <w:p w14:paraId="5C993CA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5EDC55C1" w14:textId="3D45E2C3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3D192C4E" wp14:editId="7CDA6E5A">
            <wp:extent cx="6400800" cy="3225800"/>
            <wp:effectExtent l="0" t="0" r="0" b="0"/>
            <wp:docPr id="431092701" name="Picture 1" descr="A MySQL script creates a stored procedure to retrieve an employee's details by thei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701" name="Picture 1" descr="A MySQL script creates a stored procedure to retrieve an employee's details by their I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45D2C5F9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5767052F" w14:textId="5484ED8E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0A9A33C3" wp14:editId="5309B3CE">
            <wp:extent cx="6400800" cy="4178300"/>
            <wp:effectExtent l="0" t="0" r="0" b="0"/>
            <wp:docPr id="1228522817" name="Picture 1" descr="A MySQL script to drop and create a procedure that increases an employee's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817" name="Picture 1" descr="A MySQL script to drop and create a procedure that increases an employee's salary by a specified amou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263ED25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3733E82A" w14:textId="3B6FE61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4EDA1E93" wp14:editId="53471B98">
            <wp:extent cx="6400800" cy="3377565"/>
            <wp:effectExtent l="0" t="0" r="0" b="0"/>
            <wp:docPr id="1076125167" name="Picture 1" descr="A MySQL database script contains a procedure to drop and create a procedure called 'AvgSalary' which calculates and returns the average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5167" name="Picture 1" descr="A MySQL database script contains a procedure to drop and create a procedure called 'AvgSalary' which calculates and returns the average salary from the 'employees' tab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5D5E560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1173442F" w14:textId="24859D2D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34EB9F64" wp14:editId="3DCAC23A">
            <wp:extent cx="6400800" cy="5065395"/>
            <wp:effectExtent l="0" t="0" r="0" b="1905"/>
            <wp:doc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0E0B66A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666D5175" w14:textId="11DD8161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B91C1C" wp14:editId="38170E5C">
            <wp:extent cx="6400800" cy="4295140"/>
            <wp:effectExtent l="0" t="0" r="0" b="0"/>
            <wp:doc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D1F8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07B5D01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7766FF6A" w14:textId="72F4785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27B98C88" wp14:editId="2412C8A9">
            <wp:extent cx="6400800" cy="5303520"/>
            <wp:effectExtent l="0" t="0" r="0" b="0"/>
            <wp:doc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45616F75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Return the total number of employees using an OUT parameter.</w:t>
      </w:r>
    </w:p>
    <w:p w14:paraId="303CCCFD" w14:textId="56AB7889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0B3C0E4B" wp14:editId="078AF730">
            <wp:extent cx="6400800" cy="4000500"/>
            <wp:effectExtent l="0" t="0" r="0" b="0"/>
            <wp:docPr id="1762263739" name="Picture 1" descr="A MySQL script that creates and executes a stored procedure to count the number of employees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3739" name="Picture 1" descr="A MySQL script that creates and executes a stored procedure to count the number of employees in the 'employees' tabl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2790CFB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797D7618" w14:textId="633E9119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5150A2" wp14:editId="0966C9C1">
            <wp:extent cx="6400800" cy="4498975"/>
            <wp:effectExtent l="0" t="0" r="0" b="0"/>
            <wp:docPr id="1451668242" name="Picture 1" descr="A MySQL script that creates a procedure to add a fixed bonus to a given input value, then calls the procedure and displays the updated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8242" name="Picture 1" descr="A MySQL script that creates a procedure to add a fixed bonus to a given input value, then calls the procedure and displays the updated valu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605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4448F08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Transfer an amount from one employee salary record to another using START TRANSACTION and COMMIT.</w:t>
      </w:r>
    </w:p>
    <w:p w14:paraId="201695D2" w14:textId="30FE3980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23F0B7CC" wp14:editId="6C33DD26">
            <wp:extent cx="6400800" cy="6508115"/>
            <wp:effectExtent l="0" t="0" r="0" b="6985"/>
            <wp:docPr id="576973500" name="Picture 1" descr="A MySQL stored procedure named TransferSalaryAmount is created to transfer a specified amount of money between two employees by updating their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500" name="Picture 1" descr="A MySQL stored procedure named TransferSalaryAmount is created to transfer a specified amount of money between two employees by updating their salari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4. Useful Procedure Commands</w:t>
      </w:r>
    </w:p>
    <w:p w14:paraId="77A378C4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610A53EB" wp14:editId="30CCD456">
            <wp:extent cx="6400800" cy="2443480"/>
            <wp:effectExtent l="0" t="0" r="0" b="0"/>
            <wp:docPr id="1157599867" name="Picture 1" descr="The image displays a MySQL command history containing various stored procedures in the 'employeedb1'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9867" name="Picture 1" descr="The image displays a MySQL command history containing various stored procedures in the 'employeedb1' databas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E5C4" w14:textId="281144C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79288" wp14:editId="088CED7A">
            <wp:extent cx="6400800" cy="1605915"/>
            <wp:effectExtent l="0" t="0" r="0" b="0"/>
            <wp:docPr id="1183105006" name="Picture 1" descr="employ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5006" name="Picture 1" descr="employe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5. Why DELIMITER is Used</w:t>
      </w:r>
    </w:p>
    <w:p w14:paraId="080846C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 temporarily changes the statement terminator in MySQL Workbench. It prevents the semicolons inside BEGIN...END from being interpreted as the end of the entire CREATE PROCEDURE statement.</w:t>
      </w:r>
    </w:p>
    <w:p w14:paraId="532BE3AE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5F3FDDC2" wp14:editId="55CA6240">
            <wp:extent cx="4480948" cy="1409822"/>
            <wp:effectExtent l="0" t="0" r="0" b="0"/>
            <wp:docPr id="1882332624" name="Picture 1" descr="The image depicts a segment of a MySQL script defining a stored procedure called 'Example' that selects all records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24" name="Picture 1" descr="The image depicts a segment of a MySQL script defining a stored procedure called 'Example' that selects all records from the 'employees' tabl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C02" w14:textId="0917051D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6AD9564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Create a procedure to display employees whose salary is greater than a given amount.</w:t>
      </w:r>
    </w:p>
    <w:p w14:paraId="641E879F" w14:textId="2A160A90" w:rsidR="00B72BF5" w:rsidRDefault="00B72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A00B95" wp14:editId="7F8DDE07">
            <wp:extent cx="6400800" cy="3889375"/>
            <wp:effectExtent l="0" t="0" r="0" b="0"/>
            <wp:doc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0FE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procedure to update an employee's department using IN parameters.</w:t>
      </w:r>
    </w:p>
    <w:p w14:paraId="0A57FAEF" w14:textId="06516C7D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B9CA5" wp14:editId="278A6AF0">
            <wp:extent cx="6400800" cy="3503295"/>
            <wp:effectExtent l="0" t="0" r="0" b="1905"/>
            <wp:doc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C4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procedure to return the maximum salary using an OUT parameter.</w:t>
      </w:r>
    </w:p>
    <w:p w14:paraId="0C8587CE" w14:textId="767E05DE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B4188C" wp14:editId="31EFB9EF">
            <wp:extent cx="6400800" cy="4246880"/>
            <wp:effectExtent l="0" t="0" r="0" b="1270"/>
            <wp:doc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A9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procedure to return the employee count of a specified department.</w:t>
      </w:r>
    </w:p>
    <w:p w14:paraId="52C02F9F" w14:textId="4A2B9D2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83484" wp14:editId="2A75A0F3">
            <wp:extent cx="6400800" cy="5340985"/>
            <wp:effectExtent l="0" t="0" r="0" b="0"/>
            <wp:docPr id="1528747717" name="Picture 1" descr="A MySQL script that includes a stored procedure to display employee details along with their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7717" name="Picture 1" descr="A MySQL script that includes a stored procedure to display employee details along with their department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E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procedure using JOIN to display employee and department details.</w:t>
      </w:r>
    </w:p>
    <w:p w14:paraId="65AFF5CD" w14:textId="57898BD9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C6E191" wp14:editId="0FED7614">
            <wp:extent cx="6400800" cy="4438650"/>
            <wp:effectExtent l="0" t="0" r="0" b="0"/>
            <wp:doc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29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procedure to display departments whose average salary is greater than 55000.</w:t>
      </w:r>
    </w:p>
    <w:p w14:paraId="1FCFFB16" w14:textId="69EE61A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4950F" wp14:editId="1DC0257E">
            <wp:extent cx="6400800" cy="4300220"/>
            <wp:effectExtent l="0" t="0" r="0" b="5080"/>
            <wp:docPr id="2051387053" name="Picture 1" descr="A MySQL script defines a stored procedure to retrieve departments with an average salary above 5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7053" name="Picture 1" descr="A MySQL script defines a stored procedure to retrieve departments with an average salary above 55000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02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procedure using IF...ELSE to classify salary as High, Medium or Low.</w:t>
      </w:r>
    </w:p>
    <w:p w14:paraId="2AFBED02" w14:textId="32BCCF66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D43D7" wp14:editId="4E858111">
            <wp:extent cx="6400800" cy="5399405"/>
            <wp:effectExtent l="0" t="0" r="0" b="0"/>
            <wp:docPr id="1257231645" name="Picture 1" descr="A MySQL script creates and executes a stored procedure to classify an employee's salary into 'High', 'Medium', or 'Low' categories based on their salary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1645" name="Picture 1" descr="A MySQL script creates and executes a stored procedure to classify an employee's salary into 'High', 'Medium', or 'Low' categories based on their salary threshold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8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procedure that accepts a department ID and returns its average salary.</w:t>
      </w:r>
    </w:p>
    <w:p w14:paraId="6852E0C3" w14:textId="4F46BF12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1CF7C5" wp14:editId="7294BD3F">
            <wp:extent cx="6400800" cy="4547870"/>
            <wp:effectExtent l="0" t="0" r="0" b="5080"/>
            <wp:docPr id="1266805025" name="Picture 1" descr="The image depicts a MySQL script containing a procedure to calculate the average salary of a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5025" name="Picture 1" descr="The image depicts a MySQL script containing a procedure to calculate the average salary of a department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B6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Create a procedure using INOUT to apply a bonus to an input salary.</w:t>
      </w:r>
    </w:p>
    <w:p w14:paraId="628A66C0" w14:textId="3F075BB1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562DB" wp14:editId="121C86E0">
            <wp:extent cx="6400800" cy="5081270"/>
            <wp:effectExtent l="0" t="0" r="0" b="5080"/>
            <wp:docPr id="1340868032" name="Picture 1" descr="A MySQL script demonstrating the creation and execution of a stored procedure that increases a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032" name="Picture 1" descr="A MySQL script demonstrating the creation and execution of a stored procedure that increases a salary by a specified amount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172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Create a procedure that performs two related updates inside a transaction.</w:t>
      </w:r>
    </w:p>
    <w:p w14:paraId="76395FC9" w14:textId="32361DBA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F3BE4" wp14:editId="6655870F">
            <wp:extent cx="6400800" cy="7240905"/>
            <wp:effectExtent l="0" t="0" r="0" b="0"/>
            <wp:docPr id="2068407401" name="Picture 1" descr="A SQL script demonstrates a transaction procedure to update salaries of two employees based on their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7401" name="Picture 1" descr="A SQL script demonstrates a transaction procedure to update salaries of two employees based on their ID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DD1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Common Errors</w:t>
      </w:r>
    </w:p>
    <w:p w14:paraId="5594AE8A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Procedure already exists: </w:t>
      </w:r>
      <w:r>
        <w:rPr>
          <w:rFonts w:ascii="Times New Roman" w:hAnsi="Times New Roman" w:cs="Times New Roman"/>
          <w:sz w:val="24"/>
          <w:szCs w:val="24"/>
        </w:rPr>
        <w:t>Use DROP PROCEDURE IF EXISTS before recreating it.</w:t>
      </w:r>
    </w:p>
    <w:p w14:paraId="43F8C863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Syntax error near BEGIN: </w:t>
      </w:r>
      <w:r>
        <w:rPr>
          <w:rFonts w:ascii="Times New Roman" w:hAnsi="Times New Roman" w:cs="Times New Roman"/>
          <w:sz w:val="24"/>
          <w:szCs w:val="24"/>
        </w:rPr>
        <w:t>Check DELIMITER $$ and DELIMITER ;.</w:t>
      </w:r>
    </w:p>
    <w:p w14:paraId="3A2C592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>Run USE employeedb1; and SHOW TABLES;.</w:t>
      </w:r>
    </w:p>
    <w:p w14:paraId="5265092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>Check names using DESCRIBE employees;</w:t>
      </w:r>
    </w:p>
    <w:sectPr w:rsidR="005D2F5C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D2DC" w14:textId="77777777" w:rsidR="008D6874" w:rsidRDefault="008D6874">
      <w:pPr>
        <w:spacing w:line="240" w:lineRule="auto"/>
      </w:pPr>
      <w:r>
        <w:separator/>
      </w:r>
    </w:p>
  </w:endnote>
  <w:endnote w:type="continuationSeparator" w:id="0">
    <w:p w14:paraId="161F19F6" w14:textId="77777777" w:rsidR="008D6874" w:rsidRDefault="008D68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86446" w14:textId="77777777" w:rsidR="008D6874" w:rsidRDefault="008D6874">
      <w:pPr>
        <w:spacing w:after="0"/>
      </w:pPr>
      <w:r>
        <w:separator/>
      </w:r>
    </w:p>
  </w:footnote>
  <w:footnote w:type="continuationSeparator" w:id="0">
    <w:p w14:paraId="7BF17A9A" w14:textId="77777777" w:rsidR="008D6874" w:rsidRDefault="008D68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36756814">
    <w:abstractNumId w:val="5"/>
  </w:num>
  <w:num w:numId="2" w16cid:durableId="1955478892">
    <w:abstractNumId w:val="3"/>
  </w:num>
  <w:num w:numId="3" w16cid:durableId="2006855170">
    <w:abstractNumId w:val="2"/>
  </w:num>
  <w:num w:numId="4" w16cid:durableId="1976059073">
    <w:abstractNumId w:val="4"/>
  </w:num>
  <w:num w:numId="5" w16cid:durableId="664698849">
    <w:abstractNumId w:val="1"/>
  </w:num>
  <w:num w:numId="6" w16cid:durableId="150189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393"/>
    <w:rsid w:val="001B07F5"/>
    <w:rsid w:val="00213DC9"/>
    <w:rsid w:val="0029639D"/>
    <w:rsid w:val="00326F90"/>
    <w:rsid w:val="00580CBF"/>
    <w:rsid w:val="005D2F5C"/>
    <w:rsid w:val="005E76E5"/>
    <w:rsid w:val="00635183"/>
    <w:rsid w:val="008B0AA3"/>
    <w:rsid w:val="008D6874"/>
    <w:rsid w:val="00A3222D"/>
    <w:rsid w:val="00AA1D8D"/>
    <w:rsid w:val="00B47730"/>
    <w:rsid w:val="00B72BF5"/>
    <w:rsid w:val="00B83125"/>
    <w:rsid w:val="00CB0664"/>
    <w:rsid w:val="00FC693F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599D9"/>
  <w14:defaultImageDpi w14:val="300"/>
  <w15:docId w15:val="{35EF6761-F93D-4806-833F-8A5D083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3F6C5-6B3B-42E5-9347-AB0D7B34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patlolla shivasai</cp:lastModifiedBy>
  <cp:revision>5</cp:revision>
  <dcterms:created xsi:type="dcterms:W3CDTF">2026-08-08T08:39:00Z</dcterms:created>
  <dcterms:modified xsi:type="dcterms:W3CDTF">2026-08-22T08:15:00Z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